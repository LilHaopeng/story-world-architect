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0B46AA3">
      <w:pPr>
        <w:spacing w:before="3672"/>
      </w:pPr>
    </w:p>
    <w:p>
      <w:pPr>
        <w:pStyle w:val="31"/>
      </w:pPr>
      <w:r>
        <w:t>{{WORLD_TITLE}}</w:t>
      </w:r>
    </w:p>
    <w:p>
      <w:pPr>
        <w:pStyle w:val="165"/>
      </w:pPr>
      <w:r>
        <w:t>{{WORLD_SUBTITLE}}</w:t>
      </w:r>
    </w:p>
    <w:p>
      <w:pPr>
        <w:pStyle w:val="166"/>
      </w:pPr>
      <w:r>
        <w:t>{{TOC}}</w:t>
      </w:r>
    </w:p>
    <w:p>
      <w:pPr>
        <w:pStyle w:val="164"/>
      </w:pPr>
      <w:r>
        <w:t>{{BODY}}</w:t>
      </w:r>
    </w:p>
    <w:sectPr>
      <w:headerReference r:id="rId5" w:type="default"/>
      <w:footerReference r:id="rId6" w:type="default"/>
      <w:headerReference w:type="first" r:id="rId3"/>
      <w:headerReference w:type="even" r:id="rId4"/>
      <w:pgSz w:w="12240" w:h="15840"/>
      <w:pgMar w:top="1267" w:right="1411" w:bottom="1123" w:left="1411" w:header="619" w:footer="619" w:gutter="0"/>
      <w:cols w:space="720" w:num="1"/>
      <w:titlePg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微软雅黑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微软雅黑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微软雅黑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微软雅黑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51BA76B">
    <w:pPr>
      <w:pStyle w:val="170"/>
      <w:jc w:val="center"/>
    </w:pPr>
    <w:r>
      <w:fldChar w:fldCharType="begin"/>
    </w:r>
    <w:r>
      <w:instrText xml:space="preserve">PAGE</w:instrText>
    </w:r>
    <w:r>
      <w:fldChar w:fldCharType="separate"/>
    </w:r>
    <w:r>
      <w:t>1</w:t>
    </w:r>
    <w: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8633496">
    <w:pPr>
      <w:pStyle w:val="170"/>
      <w:jc w:val="right"/>
    </w:pPr>
    <w:r>
      <w:t>{{WORLD_TITLE}}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331" w:lineRule="auto"/>
    </w:pPr>
    <w:rPr>
      <w:rFonts w:ascii="微软雅黑" w:hAnsi="微软雅黑" w:eastAsia="微软雅黑" w:cs="微软雅黑"/>
      <w:color w:val="000000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widowControl/>
      <w:spacing w:before="0" w:after="380" w:line="276" w:lineRule="auto"/>
      <w:outlineLvl w:val="0"/>
      <w:pageBreakBefore/>
    </w:pPr>
    <w:rPr>
      <w:rFonts w:ascii="微软雅黑" w:hAnsi="微软雅黑" w:eastAsia="微软雅黑" w:cs="微软雅黑"/>
      <w:b/>
      <w:bCs/>
      <w:color w:val="0070C0"/>
      <w:sz w:val="36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widowControl/>
      <w:spacing w:before="340" w:after="180" w:line="276" w:lineRule="auto"/>
      <w:outlineLvl w:val="1"/>
    </w:pPr>
    <w:rPr>
      <w:rFonts w:ascii="微软雅黑" w:hAnsi="微软雅黑" w:eastAsia="微软雅黑" w:cs="微软雅黑"/>
      <w:b/>
      <w:bCs/>
      <w:color w:val="00B0F0"/>
      <w:sz w:val="32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widowControl/>
      <w:spacing w:before="260" w:after="140" w:line="276" w:lineRule="auto"/>
      <w:ind w:left="240"/>
      <w:outlineLvl w:val="2"/>
    </w:pPr>
    <w:rPr>
      <w:rFonts w:ascii="微软雅黑" w:hAnsi="微软雅黑" w:eastAsia="微软雅黑" w:cs="微软雅黑"/>
      <w:b/>
      <w:bCs/>
      <w:color w:val="00B050"/>
      <w:sz w:val="28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spacing w:after="320" w:line="269" w:lineRule="auto"/>
      <w:contextualSpacing/>
      <w:jc w:val="center"/>
    </w:pPr>
    <w:rPr>
      <w:rFonts w:ascii="微软雅黑" w:hAnsi="微软雅黑" w:eastAsia="微软雅黑" w:cs="微软雅黑"/>
      <w:b/>
      <w:color w:val="000000"/>
      <w:spacing w:val="5"/>
      <w:kern w:val="28"/>
      <w:sz w:val="56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4">
    <w:name w:val="Reading Body"/>
    <w:basedOn w:val="1"/>
    <w:uiPriority w:val="0"/>
    <w:pPr>
      <w:widowControl/>
      <w:spacing w:after="180" w:line="331" w:lineRule="auto"/>
      <w:ind w:firstLine="480"/>
      <w:jc w:val="both"/>
    </w:pPr>
    <w:rPr>
      <w:rFonts w:ascii="微软雅黑" w:hAnsi="微软雅黑" w:eastAsia="微软雅黑" w:cs="微软雅黑"/>
      <w:color w:val="000000"/>
      <w:sz w:val="24"/>
    </w:rPr>
  </w:style>
  <w:style w:type="paragraph" w:customStyle="1" w:styleId="165">
    <w:name w:val="Cover Subtitle"/>
    <w:uiPriority w:val="0"/>
    <w:pPr>
      <w:spacing w:after="200" w:line="276" w:lineRule="auto"/>
      <w:jc w:val="center"/>
    </w:pPr>
    <w:rPr>
      <w:rFonts w:ascii="微软雅黑" w:hAnsi="微软雅黑" w:eastAsia="微软雅黑" w:cs="微软雅黑"/>
      <w:color w:val="000000"/>
      <w:sz w:val="28"/>
      <w:szCs w:val="22"/>
      <w:lang w:val="en-US" w:eastAsia="en-US" w:bidi="ar-SA"/>
    </w:rPr>
  </w:style>
  <w:style w:type="paragraph" w:customStyle="1" w:styleId="166">
    <w:name w:val="Contents Title"/>
    <w:uiPriority w:val="0"/>
    <w:pPr>
      <w:spacing w:after="340" w:line="276" w:lineRule="auto"/>
      <w:pageBreakBefore/>
    </w:pPr>
    <w:rPr>
      <w:rFonts w:ascii="微软雅黑" w:hAnsi="微软雅黑" w:eastAsia="微软雅黑" w:cs="微软雅黑"/>
      <w:b/>
      <w:color w:val="000000"/>
      <w:sz w:val="36"/>
      <w:szCs w:val="22"/>
      <w:lang w:val="en-US" w:eastAsia="en-US" w:bidi="ar-SA"/>
    </w:rPr>
  </w:style>
  <w:style w:type="paragraph" w:customStyle="1" w:styleId="167">
    <w:name w:val="Contents 1"/>
    <w:uiPriority w:val="0"/>
    <w:pPr>
      <w:keepNext/>
      <w:keepLines/>
      <w:tabs>
        <w:tab w:val="right" w:leader="dot" w:pos="9000"/>
      </w:tabs>
      <w:spacing w:before="180" w:after="60" w:line="259" w:lineRule="auto"/>
      <w:ind w:left="0" w:right="40"/>
    </w:pPr>
    <w:rPr>
      <w:rFonts w:ascii="微软雅黑" w:hAnsi="微软雅黑" w:eastAsia="微软雅黑" w:cs="微软雅黑"/>
      <w:b/>
      <w:color w:val="000000"/>
      <w:sz w:val="24"/>
      <w:szCs w:val="22"/>
      <w:lang w:val="en-US" w:eastAsia="en-US" w:bidi="ar-SA"/>
    </w:rPr>
  </w:style>
  <w:style w:type="paragraph" w:customStyle="1" w:styleId="168">
    <w:name w:val="Contents 2"/>
    <w:uiPriority w:val="0"/>
    <w:pPr>
      <w:keepLines/>
      <w:tabs>
        <w:tab w:val="right" w:leader="dot" w:pos="9000"/>
      </w:tabs>
      <w:spacing w:before="0" w:after="40" w:line="259" w:lineRule="auto"/>
      <w:ind w:left="260" w:right="40"/>
    </w:pPr>
    <w:rPr>
      <w:rFonts w:ascii="微软雅黑" w:hAnsi="微软雅黑" w:eastAsia="微软雅黑" w:cs="微软雅黑"/>
      <w:b w:val="0"/>
      <w:color w:val="000000"/>
      <w:sz w:val="22"/>
      <w:szCs w:val="22"/>
      <w:lang w:val="en-US" w:eastAsia="en-US" w:bidi="ar-SA"/>
    </w:rPr>
  </w:style>
  <w:style w:type="paragraph" w:customStyle="1" w:styleId="169">
    <w:name w:val="Contents 3"/>
    <w:uiPriority w:val="0"/>
    <w:pPr>
      <w:keepLines/>
      <w:tabs>
        <w:tab w:val="right" w:leader="dot" w:pos="9000"/>
      </w:tabs>
      <w:spacing w:before="0" w:after="20" w:line="259" w:lineRule="auto"/>
      <w:ind w:left="520" w:right="40"/>
    </w:pPr>
    <w:rPr>
      <w:rFonts w:ascii="微软雅黑" w:hAnsi="微软雅黑" w:eastAsia="微软雅黑" w:cs="微软雅黑"/>
      <w:b w:val="0"/>
      <w:color w:val="000000"/>
      <w:sz w:val="21"/>
      <w:szCs w:val="22"/>
      <w:lang w:val="en-US" w:eastAsia="en-US" w:bidi="ar-SA"/>
    </w:rPr>
  </w:style>
  <w:style w:type="paragraph" w:customStyle="1" w:styleId="170">
    <w:name w:val="Running Note"/>
    <w:uiPriority w:val="0"/>
    <w:pPr>
      <w:spacing w:after="200" w:line="276" w:lineRule="auto"/>
    </w:pPr>
    <w:rPr>
      <w:rFonts w:ascii="微软雅黑" w:hAnsi="微软雅黑" w:eastAsia="微软雅黑" w:cs="微软雅黑"/>
      <w:color w:val="000000"/>
      <w:sz w:val="18"/>
      <w:szCs w:val="22"/>
      <w:lang w:val="en-US" w:eastAsia="en-US" w:bidi="ar-SA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Relationship Id="rId3" Type="http://schemas.openxmlformats.org/officeDocument/2006/relationships/header" Target="header2.xml"/><Relationship Id="rId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>
  <Application>story-world-architect</Application>
</Properties>
</file>

<file path=docProps/core.xml><?xml version="1.0" encoding="utf-8"?>
<cp:coreProperties xmlns:cp="http://schemas.openxmlformats.org/package/2006/metadata/core-properties"/>
</file>